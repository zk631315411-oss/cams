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38C89">
      <w:pPr>
        <w:pStyle w:val="3"/>
        <w:bidi w:val="0"/>
      </w:pPr>
      <w:bookmarkStart w:id="0" w:name="_GoBack"/>
      <w:bookmarkEnd w:id="0"/>
      <w:r>
        <w:t>试卷名称:CAMS CH01 (EN)</w:t>
      </w:r>
    </w:p>
    <w:p w14:paraId="4E77103E">
      <w:pPr>
        <w:spacing w:after="160" w:line="360" w:lineRule="auto"/>
      </w:pPr>
      <w:r>
        <w:t>一、单项选择题</w:t>
      </w:r>
    </w:p>
    <w:p w14:paraId="73982C96">
      <w:pPr>
        <w:spacing w:after="40" w:line="360" w:lineRule="auto"/>
      </w:pPr>
      <w:r>
        <w:t>1. Which of the following scenarios exhibit classic indicators of suspicious transactions? (Select two.) ( )</w:t>
      </w:r>
    </w:p>
    <w:p w14:paraId="134E4114">
      <w:pPr>
        <w:spacing w:after="20" w:line="360" w:lineRule="auto"/>
        <w:ind w:firstLine="283"/>
      </w:pPr>
      <w:r>
        <w:t>A. A business owner mortgages his home with a financial institution that was recently fined for AML violations.</w:t>
      </w:r>
    </w:p>
    <w:p w14:paraId="0A387B1A">
      <w:pPr>
        <w:spacing w:after="20" w:line="360" w:lineRule="auto"/>
        <w:ind w:firstLine="283"/>
      </w:pPr>
      <w:r>
        <w:t>B. A customer regularly invests in equity funds using her spouse's bank account, where she is a second account holder.</w:t>
      </w:r>
    </w:p>
    <w:p w14:paraId="28213861">
      <w:pPr>
        <w:spacing w:after="20" w:line="360" w:lineRule="auto"/>
        <w:ind w:firstLine="283"/>
      </w:pPr>
      <w:r>
        <w:t>C. An individual who is the secretary to a government official frequently accesses the bank's safe deposit vault to withdraw cash.</w:t>
      </w:r>
    </w:p>
    <w:p w14:paraId="3247CEAD">
      <w:pPr>
        <w:spacing w:after="20" w:line="360" w:lineRule="auto"/>
        <w:ind w:firstLine="283"/>
      </w:pPr>
      <w:r>
        <w:t>D. An individual regularly imports sophisticated electronic items for civil use and pays all applicable customs duties.</w:t>
      </w:r>
    </w:p>
    <w:p w14:paraId="5CBE60DC">
      <w:pPr>
        <w:spacing w:after="20" w:line="360" w:lineRule="auto"/>
        <w:ind w:firstLine="283"/>
      </w:pPr>
      <w:r>
        <w:t>E. An individual wants to execute wire transfers to a person in a FATF grey-listed jurisdiction and asks a close friend to send the money on his behalf, citing financial difficulties.</w:t>
      </w:r>
    </w:p>
    <w:p w14:paraId="1C97265B">
      <w:pPr>
        <w:spacing w:after="40" w:line="360" w:lineRule="auto"/>
      </w:pPr>
      <w:r>
        <w:t>答案：C、E</w:t>
      </w:r>
    </w:p>
    <w:p w14:paraId="1136FA04">
      <w:pPr>
        <w:spacing w:after="40" w:line="360" w:lineRule="auto"/>
      </w:pPr>
      <w:r>
        <w:t>解析：</w:t>
      </w:r>
    </w:p>
    <w:p w14:paraId="402CBE8B">
      <w:pPr>
        <w:spacing w:before="120" w:after="40"/>
      </w:pPr>
      <w:r>
        <w:rPr>
          <w:b/>
          <w:sz w:val="21"/>
          <w:shd w:val="clear" w:fill="D6E4F0"/>
        </w:rPr>
        <w:t>考点</w:t>
      </w:r>
    </w:p>
    <w:p w14:paraId="7D0D9098">
      <w:pPr>
        <w:spacing w:after="40" w:line="360" w:lineRule="auto"/>
        <w:ind w:firstLine="420"/>
      </w:pPr>
      <w:r>
        <w:t>依据高风险辖区及行为偏离预期识别可疑交易标志</w:t>
      </w:r>
    </w:p>
    <w:p w14:paraId="53CF3143">
      <w:pPr>
        <w:spacing w:before="120" w:after="40"/>
      </w:pPr>
      <w:r>
        <w:rPr>
          <w:b/>
          <w:sz w:val="21"/>
          <w:shd w:val="clear" w:fill="D6E4F0"/>
        </w:rPr>
        <w:t>核心解析</w:t>
      </w:r>
    </w:p>
    <w:p w14:paraId="60E01482">
      <w:pPr>
        <w:spacing w:after="40" w:line="360" w:lineRule="auto"/>
        <w:ind w:firstLine="420"/>
      </w:pPr>
      <w:r>
        <w:t>可疑活动指标包括来自高风险司法管辖区的交易和异常收入模式</w:t>
      </w:r>
      <w:r>
        <w:rPr>
          <w:sz w:val="15"/>
          <w:vertAlign w:val="superscript"/>
        </w:rPr>
        <w:t>P15</w:t>
      </w:r>
      <w:r>
        <w:t>。FATF灰名单上的司法管辖区属于被认定为存在战略缺陷的高风险辖区</w:t>
      </w:r>
      <w:r>
        <w:rPr>
          <w:sz w:val="15"/>
          <w:vertAlign w:val="superscript"/>
        </w:rPr>
        <w:t>P144</w:t>
      </w:r>
      <w:r>
        <w:t>，与该辖区内人士进行交易，尤其是通过请朋友代汇、以经济困难为由规避直接转账，吻合高风险辖区交易并试图掩饰的可疑标志。同时，政府职员若突然频繁进行现金存取，与其固定薪水的预期行为严重偏离，即构成红旗信号</w:t>
      </w:r>
      <w:r>
        <w:rPr>
          <w:sz w:val="15"/>
          <w:vertAlign w:val="superscript"/>
        </w:rPr>
        <w:t>P436</w:t>
      </w:r>
      <w:r>
        <w:t>。题干中秘书频繁进入保险库取款，与该指标描述的异常行为模式一致，指向可能涉及贿赂等非法活动。选项C和E分别对应教材列明的这两种典型可疑交易迹象。</w:t>
      </w:r>
    </w:p>
    <w:p w14:paraId="128F29EF">
      <w:pPr>
        <w:spacing w:before="120" w:after="40"/>
      </w:pPr>
      <w:r>
        <w:rPr>
          <w:b/>
          <w:sz w:val="21"/>
          <w:shd w:val="clear" w:fill="D6E4F0"/>
        </w:rPr>
        <w:t>教材原句</w:t>
      </w:r>
    </w:p>
    <w:p w14:paraId="1327EC85">
      <w:pPr>
        <w:spacing w:after="40" w:line="360" w:lineRule="auto"/>
        <w:ind w:firstLine="420"/>
      </w:pPr>
      <w:r>
        <w:t>"Indicators of suspicious activity include financial transactions from high-risk jurisdictions and unusual revenue patterns that deviate from expectations."</w:t>
      </w:r>
    </w:p>
    <w:p w14:paraId="2C620E23">
      <w:pPr>
        <w:spacing w:before="120" w:after="40"/>
      </w:pPr>
      <w:r>
        <w:rPr>
          <w:b/>
          <w:sz w:val="21"/>
          <w:shd w:val="clear" w:fill="D6E4F0"/>
        </w:rPr>
        <w:t>A项错误</w:t>
      </w:r>
    </w:p>
    <w:p w14:paraId="0033C426">
      <w:pPr>
        <w:spacing w:after="40" w:line="360" w:lineRule="auto"/>
        <w:ind w:firstLine="420"/>
      </w:pPr>
      <w:r>
        <w:t>金融机构被罚款属于机构自身的合规风险，教材中可疑交易标志面向客户行为模式（如高风险辖区关联、异常现金存取），而非交易对手机构的处罚历史。题干仅描述抵押行为本身，未显示出与客户行为异常的直接匹配。</w:t>
      </w:r>
    </w:p>
    <w:p w14:paraId="5DBB548F">
      <w:pPr>
        <w:spacing w:before="120" w:after="40"/>
      </w:pPr>
      <w:r>
        <w:rPr>
          <w:b/>
          <w:sz w:val="21"/>
          <w:shd w:val="clear" w:fill="D6E4F0"/>
        </w:rPr>
        <w:t>B项错误</w:t>
      </w:r>
    </w:p>
    <w:p w14:paraId="249BE1E5">
      <w:pPr>
        <w:spacing w:after="40" w:line="360" w:lineRule="auto"/>
        <w:ind w:firstLine="420"/>
      </w:pPr>
      <w:r>
        <w:t>作为第二账户持有人使用配偶账户投资股票基金，未显示涉及受益所有人隐匿或异常资金来源，也未关联高风险辖区。与教材中强调的行为偏离预期等可疑指标相比，当前信息不足以构成典型红旗信号。</w:t>
      </w:r>
    </w:p>
    <w:p w14:paraId="75DE11BD">
      <w:pPr>
        <w:spacing w:before="120" w:after="40"/>
      </w:pPr>
      <w:r>
        <w:rPr>
          <w:b/>
          <w:sz w:val="21"/>
          <w:shd w:val="clear" w:fill="D6E4F0"/>
        </w:rPr>
        <w:t>D项错误</w:t>
      </w:r>
    </w:p>
    <w:p w14:paraId="3C8CFF17">
      <w:pPr>
        <w:spacing w:after="40" w:line="360" w:lineRule="auto"/>
        <w:ind w:firstLine="420"/>
      </w:pPr>
      <w:r>
        <w:t>正常进口并缴纳关税属于完全合规的贸易活动，没有体现出任何偏离预期的特征。教材关注的可疑交易标志在题干中均未出现，与C、E相比覆盖的要素缺失明显。</w:t>
      </w:r>
    </w:p>
    <w:p w14:paraId="5B48D6FC">
      <w:pPr>
        <w:spacing w:before="120" w:after="40"/>
      </w:pPr>
      <w:r>
        <w:rPr>
          <w:b/>
          <w:sz w:val="21"/>
          <w:shd w:val="clear" w:fill="D6E4F0"/>
        </w:rPr>
        <w:t>易错提醒</w:t>
      </w:r>
    </w:p>
    <w:p w14:paraId="143D94B2">
      <w:pPr>
        <w:spacing w:after="40" w:line="360" w:lineRule="auto"/>
        <w:ind w:firstLine="420"/>
      </w:pPr>
      <w:r>
        <w:t>注意区分客户自身的可疑行为与交易对手机构的合规风险：教材中可疑交易指标（如P15、P436）聚焦客户自身交易模式异常或与高风险辖区的关联，而非金融机构是否曾受处罚。选项A中机构被罚款不代表客户行为可疑，看到类似选项时应避免将机构风险直接等同为客户红旗信号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39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826</Words>
  <Characters>1502</Characters>
  <Lines>0</Lines>
  <Paragraphs>0</Paragraphs>
  <TotalTime>2</TotalTime>
  <ScaleCrop>false</ScaleCrop>
  <LinksUpToDate>false</LinksUpToDate>
  <CharactersWithSpaces>1638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2026-07-23T10:42:31Z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eyJoZGlkIjoiNGQ3MmRlMjQ0ODQyMDE1NDk0Y2M4Yjk2ZTVmMWVlN2UiLCJ1c2VySWQiOiIxMzU5NDkzMTc5In0=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EAFFA460B63942C0BC41BED789D7FF7A_12</vt:lpwstr>
  </property>
</Properties>
</file>